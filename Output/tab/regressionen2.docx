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080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logit_b</w:t>
            </w:r>
          </w:p>
        </w:tc>
        <w:tc>
          <w:tcPr>
            <w:tcW w:w="2080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logit_or</w:t>
            </w:r>
          </w:p>
        </w:tc>
        <w:tc>
          <w:tcPr>
            <w:tcW w:w="2080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AME</w:t>
            </w:r>
          </w:p>
        </w:tc>
        <w:tc>
          <w:tcPr>
            <w:tcW w:w="2080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lpm</w:t>
            </w:r>
          </w:p>
        </w:tc>
      </w:tr>
      <w:tr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Geschlecht der beurteilten Person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Frau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2.051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7.774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0.414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0.414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(0.106)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(0.827)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(0.018)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(0.018)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Kind &lt;18 im Haushalt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Kind im Haushalt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0.284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1.328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(0.119)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(0.159)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(0.022)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(0.022)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Geschlecht der befragten Person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Frau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1.115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(0.098)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(0.109)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(0.018)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(0.018)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Alter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30-44 Jahre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1.077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(0.156)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(0.168)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(0.029)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(0.029)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45-59 Jahre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1.076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(0.147)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(0.158)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(0.027)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(0.027)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&gt;=60 Jahre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1.565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(0.146)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(0.228)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(0.027)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(0.027)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Höchster Bildungsabschluss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Sekundarstufe II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-0.175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0.840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-0.033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-0.033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(0.121)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(0.102)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(0.023)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(0.023)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post-sek., tertiär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-0.391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-0.073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-0.073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(0.166)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(0.112)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(0.031)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(0.031)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Wohnortgröße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Vorstadt, kleine Stadt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-0.071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0.931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-0.013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-0.013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(0.137)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(0.128)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(0.026)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(0.026)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Land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-0.028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0.973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(0.140)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(0.136)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(0.026)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(0.026)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-1.914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(0.193)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(0.028)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(0.034)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2295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2295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2295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2295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sudo_r2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gridSpan w:val="9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** p&lt;.01, * p&lt;.05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